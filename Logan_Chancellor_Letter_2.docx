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ivdocumentdivsection"/>
        <w:tblW w:w="5000" w:type="pct"/>
        <w:tblCellSpacing w:w="0" w:type="dxa"/>
        <w:tblBorders>
          <w:bottom w:val="single" w:sz="8" w:space="0" w:color="000000"/>
        </w:tblBorders>
        <w:shd w:val="clear" w:color="auto" w:fill="FFFFFF"/>
        <w:tblCellMar>
          <w:left w:w="0" w:type="dxa"/>
          <w:bottom w:w="100" w:type="dxa"/>
          <w:right w:w="0" w:type="dxa"/>
        </w:tblCellMar>
        <w:tblLook w:val="05E0" w:firstRow="1" w:lastRow="1" w:firstColumn="1" w:lastColumn="1" w:noHBand="0" w:noVBand="1"/>
      </w:tblPr>
      <w:tblGrid>
        <w:gridCol w:w="4713"/>
        <w:gridCol w:w="4713"/>
      </w:tblGrid>
      <w:tr w:rsidR="00332FFA" w14:paraId="3CE2D7C4" w14:textId="77777777">
        <w:trPr>
          <w:tblCellSpacing w:w="0" w:type="dxa"/>
        </w:trPr>
        <w:tc>
          <w:tcPr>
            <w:tcW w:w="4713" w:type="dxa"/>
            <w:tcMar>
              <w:top w:w="0" w:type="dxa"/>
              <w:left w:w="0" w:type="dxa"/>
              <w:bottom w:w="200" w:type="dxa"/>
              <w:right w:w="0" w:type="dxa"/>
            </w:tcMar>
            <w:hideMark/>
          </w:tcPr>
          <w:p w14:paraId="0E135A56" w14:textId="77777777" w:rsidR="00332FFA" w:rsidRDefault="00F8295A">
            <w:pPr>
              <w:pStyle w:val="divname"/>
              <w:rPr>
                <w:rStyle w:val="divdocumentdivPARAGRAPHNAME"/>
                <w:color w:val="000000"/>
              </w:rPr>
            </w:pPr>
            <w:r>
              <w:rPr>
                <w:rStyle w:val="divdocumentfName"/>
              </w:rPr>
              <w:t>Logan</w:t>
            </w:r>
            <w:r>
              <w:rPr>
                <w:rStyle w:val="span"/>
                <w:color w:val="000000"/>
                <w:sz w:val="50"/>
                <w:szCs w:val="50"/>
              </w:rPr>
              <w:t xml:space="preserve"> Chancellor</w:t>
            </w:r>
          </w:p>
        </w:tc>
        <w:tc>
          <w:tcPr>
            <w:tcW w:w="4713" w:type="dxa"/>
            <w:tcMar>
              <w:top w:w="0" w:type="dxa"/>
              <w:left w:w="0" w:type="dxa"/>
              <w:bottom w:w="200" w:type="dxa"/>
              <w:right w:w="0" w:type="dxa"/>
            </w:tcMar>
            <w:hideMark/>
          </w:tcPr>
          <w:p w14:paraId="177D3D1B" w14:textId="77777777" w:rsidR="00332FFA" w:rsidRDefault="00F8295A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817-995-6048</w:t>
            </w:r>
          </w:p>
          <w:p w14:paraId="3A9E0090" w14:textId="77777777" w:rsidR="00332FFA" w:rsidRDefault="00F8295A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Austin, TX 78746</w:t>
            </w:r>
          </w:p>
          <w:p w14:paraId="5A88604A" w14:textId="77777777" w:rsidR="00332FFA" w:rsidRDefault="00F8295A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email"/>
                <w:rFonts w:ascii="Roboto Condensed" w:eastAsia="Roboto Condensed" w:hAnsi="Roboto Condensed" w:cs="Roboto Condensed"/>
                <w:sz w:val="20"/>
                <w:szCs w:val="20"/>
              </w:rPr>
              <w:t>chancellor.logan@yahoo.com</w:t>
            </w:r>
          </w:p>
        </w:tc>
      </w:tr>
    </w:tbl>
    <w:p w14:paraId="657C4EB8" w14:textId="77777777" w:rsidR="00332FFA" w:rsidRDefault="00332FFA">
      <w:pPr>
        <w:rPr>
          <w:vanish/>
        </w:rPr>
      </w:pPr>
    </w:p>
    <w:p w14:paraId="522A3991" w14:textId="77777777" w:rsidR="00332FFA" w:rsidRDefault="00F8295A">
      <w:pPr>
        <w:pStyle w:val="p"/>
        <w:spacing w:line="280" w:lineRule="atLeast"/>
        <w:rPr>
          <w:rFonts w:ascii="Roboto Condensed" w:eastAsia="Roboto Condensed" w:hAnsi="Roboto Condensed" w:cs="Roboto Condensed"/>
          <w:color w:val="000000"/>
          <w:sz w:val="20"/>
          <w:szCs w:val="20"/>
        </w:rPr>
      </w:pPr>
      <w:r>
        <w:rPr>
          <w:rFonts w:ascii="Roboto Condensed" w:eastAsia="Roboto Condensed" w:hAnsi="Roboto Condensed" w:cs="Roboto Condensed"/>
          <w:color w:val="000000"/>
          <w:sz w:val="20"/>
          <w:szCs w:val="20"/>
        </w:rPr>
        <w:t xml:space="preserve">Dear </w:t>
      </w:r>
      <w:proofErr w:type="gramStart"/>
      <w:r>
        <w:rPr>
          <w:rFonts w:ascii="Roboto Condensed" w:eastAsia="Roboto Condensed" w:hAnsi="Roboto Condensed" w:cs="Roboto Condensed"/>
          <w:color w:val="000000"/>
          <w:sz w:val="20"/>
          <w:szCs w:val="20"/>
        </w:rPr>
        <w:t>Hiring</w:t>
      </w:r>
      <w:proofErr w:type="gramEnd"/>
      <w:r>
        <w:rPr>
          <w:rFonts w:ascii="Roboto Condensed" w:eastAsia="Roboto Condensed" w:hAnsi="Roboto Condensed" w:cs="Roboto Condensed"/>
          <w:color w:val="000000"/>
          <w:sz w:val="20"/>
          <w:szCs w:val="20"/>
        </w:rPr>
        <w:t xml:space="preserve"> Professional,</w:t>
      </w:r>
    </w:p>
    <w:p w14:paraId="6C9623F7" w14:textId="77777777" w:rsidR="005B7BED" w:rsidRPr="005B7BED" w:rsidRDefault="005B7BED" w:rsidP="005B7BED">
      <w:pPr>
        <w:pStyle w:val="p"/>
        <w:spacing w:line="280" w:lineRule="atLeast"/>
        <w:rPr>
          <w:rFonts w:ascii="Roboto Condensed" w:eastAsia="Roboto Condensed" w:hAnsi="Roboto Condensed" w:cs="Roboto Condensed"/>
          <w:color w:val="000000"/>
          <w:sz w:val="20"/>
          <w:szCs w:val="20"/>
        </w:rPr>
      </w:pPr>
    </w:p>
    <w:p w14:paraId="56EEB96F" w14:textId="5B56F849" w:rsidR="005B7BED" w:rsidRPr="005B7BED" w:rsidRDefault="005B7BED" w:rsidP="005B7BED">
      <w:pPr>
        <w:pStyle w:val="p"/>
        <w:spacing w:line="280" w:lineRule="atLeast"/>
        <w:rPr>
          <w:rFonts w:ascii="Roboto Condensed" w:eastAsia="Roboto Condensed" w:hAnsi="Roboto Condensed" w:cs="Roboto Condensed"/>
          <w:color w:val="000000"/>
          <w:sz w:val="20"/>
          <w:szCs w:val="20"/>
        </w:rPr>
      </w:pPr>
      <w:r w:rsidRPr="005B7BED">
        <w:rPr>
          <w:rFonts w:ascii="Roboto Condensed" w:eastAsia="Roboto Condensed" w:hAnsi="Roboto Condensed" w:cs="Roboto Condensed"/>
          <w:color w:val="000000"/>
          <w:sz w:val="20"/>
          <w:szCs w:val="20"/>
        </w:rPr>
        <w:t xml:space="preserve">I am writing to express my interest in the </w:t>
      </w:r>
      <w:r w:rsidR="00E30EB9">
        <w:rPr>
          <w:rFonts w:ascii="Roboto Condensed" w:eastAsia="Roboto Condensed" w:hAnsi="Roboto Condensed" w:cs="Roboto Condensed"/>
          <w:color w:val="000000"/>
          <w:sz w:val="20"/>
          <w:szCs w:val="20"/>
        </w:rPr>
        <w:t xml:space="preserve">current </w:t>
      </w:r>
      <w:r w:rsidRPr="005B7BED">
        <w:rPr>
          <w:rFonts w:ascii="Roboto Condensed" w:eastAsia="Roboto Condensed" w:hAnsi="Roboto Condensed" w:cs="Roboto Condensed"/>
          <w:color w:val="000000"/>
          <w:sz w:val="20"/>
          <w:szCs w:val="20"/>
        </w:rPr>
        <w:t>position advertised. With a solid background in billing and financial services, along with a passion for delivering exceptional customer experiences, I am excited about the opportunity to contribute to your team.</w:t>
      </w:r>
    </w:p>
    <w:p w14:paraId="1F4CB729" w14:textId="77777777" w:rsidR="005B7BED" w:rsidRPr="005B7BED" w:rsidRDefault="005B7BED" w:rsidP="005B7BED">
      <w:pPr>
        <w:pStyle w:val="p"/>
        <w:spacing w:line="280" w:lineRule="atLeast"/>
        <w:rPr>
          <w:rFonts w:ascii="Roboto Condensed" w:eastAsia="Roboto Condensed" w:hAnsi="Roboto Condensed" w:cs="Roboto Condensed"/>
          <w:color w:val="000000"/>
          <w:sz w:val="20"/>
          <w:szCs w:val="20"/>
        </w:rPr>
      </w:pPr>
    </w:p>
    <w:p w14:paraId="5D1B5F95" w14:textId="5BEC0277" w:rsidR="005B7BED" w:rsidRPr="005B7BED" w:rsidRDefault="005B7BED" w:rsidP="005B7BED">
      <w:pPr>
        <w:pStyle w:val="p"/>
        <w:spacing w:line="280" w:lineRule="atLeast"/>
        <w:rPr>
          <w:rFonts w:ascii="Roboto Condensed" w:eastAsia="Roboto Condensed" w:hAnsi="Roboto Condensed" w:cs="Roboto Condensed"/>
          <w:color w:val="000000"/>
          <w:sz w:val="20"/>
          <w:szCs w:val="20"/>
        </w:rPr>
      </w:pPr>
      <w:r w:rsidRPr="005B7BED">
        <w:rPr>
          <w:rFonts w:ascii="Roboto Condensed" w:eastAsia="Roboto Condensed" w:hAnsi="Roboto Condensed" w:cs="Roboto Condensed"/>
          <w:color w:val="000000"/>
          <w:sz w:val="20"/>
          <w:szCs w:val="20"/>
        </w:rPr>
        <w:t xml:space="preserve">In my </w:t>
      </w:r>
      <w:r w:rsidR="007679EC">
        <w:rPr>
          <w:rFonts w:ascii="Roboto Condensed" w:eastAsia="Roboto Condensed" w:hAnsi="Roboto Condensed" w:cs="Roboto Condensed"/>
          <w:color w:val="000000"/>
          <w:sz w:val="20"/>
          <w:szCs w:val="20"/>
        </w:rPr>
        <w:t>current</w:t>
      </w:r>
      <w:r w:rsidRPr="005B7BED">
        <w:rPr>
          <w:rFonts w:ascii="Roboto Condensed" w:eastAsia="Roboto Condensed" w:hAnsi="Roboto Condensed" w:cs="Roboto Condensed"/>
          <w:color w:val="000000"/>
          <w:sz w:val="20"/>
          <w:szCs w:val="20"/>
        </w:rPr>
        <w:t xml:space="preserve"> role as a billing agent at VRBO/Expedia, I honed my skills in customer relations and meticulous attention to detail. </w:t>
      </w:r>
      <w:proofErr w:type="gramStart"/>
      <w:r w:rsidRPr="005B7BED">
        <w:rPr>
          <w:rFonts w:ascii="Roboto Condensed" w:eastAsia="Roboto Condensed" w:hAnsi="Roboto Condensed" w:cs="Roboto Condensed"/>
          <w:color w:val="000000"/>
          <w:sz w:val="20"/>
          <w:szCs w:val="20"/>
        </w:rPr>
        <w:t>On a daily basis</w:t>
      </w:r>
      <w:proofErr w:type="gramEnd"/>
      <w:r w:rsidRPr="005B7BED">
        <w:rPr>
          <w:rFonts w:ascii="Roboto Condensed" w:eastAsia="Roboto Condensed" w:hAnsi="Roboto Condensed" w:cs="Roboto Condensed"/>
          <w:color w:val="000000"/>
          <w:sz w:val="20"/>
          <w:szCs w:val="20"/>
        </w:rPr>
        <w:t>, I collaborated closely with customers to address their travel-related financial needs and ensure prompt reimbursements. My experience includes processing refunds, investigating transactions, managing custom payouts, handling chargebacks, and navigating complex state tax regulations. Through this role, I have developed a strong understanding of billing procedures and have become proficient in utilizing various computer programs to efficiently manage billing tasks.</w:t>
      </w:r>
    </w:p>
    <w:p w14:paraId="7E2EC01A" w14:textId="77777777" w:rsidR="005B7BED" w:rsidRPr="005B7BED" w:rsidRDefault="005B7BED" w:rsidP="005B7BED">
      <w:pPr>
        <w:pStyle w:val="p"/>
        <w:spacing w:line="280" w:lineRule="atLeast"/>
        <w:rPr>
          <w:rFonts w:ascii="Roboto Condensed" w:eastAsia="Roboto Condensed" w:hAnsi="Roboto Condensed" w:cs="Roboto Condensed"/>
          <w:color w:val="000000"/>
          <w:sz w:val="20"/>
          <w:szCs w:val="20"/>
        </w:rPr>
      </w:pPr>
    </w:p>
    <w:p w14:paraId="628C91A4" w14:textId="3C4F8C29" w:rsidR="005B7BED" w:rsidRPr="005B7BED" w:rsidRDefault="005B7BED" w:rsidP="005B7BED">
      <w:pPr>
        <w:pStyle w:val="p"/>
        <w:spacing w:line="280" w:lineRule="atLeast"/>
        <w:rPr>
          <w:rFonts w:ascii="Roboto Condensed" w:eastAsia="Roboto Condensed" w:hAnsi="Roboto Condensed" w:cs="Roboto Condensed"/>
          <w:color w:val="000000"/>
          <w:sz w:val="20"/>
          <w:szCs w:val="20"/>
        </w:rPr>
      </w:pPr>
      <w:r w:rsidRPr="005B7BED">
        <w:rPr>
          <w:rFonts w:ascii="Roboto Condensed" w:eastAsia="Roboto Condensed" w:hAnsi="Roboto Condensed" w:cs="Roboto Condensed"/>
          <w:color w:val="000000"/>
          <w:sz w:val="20"/>
          <w:szCs w:val="20"/>
        </w:rPr>
        <w:t xml:space="preserve">I am particularly drawn to </w:t>
      </w:r>
      <w:r w:rsidR="00E30EB9">
        <w:rPr>
          <w:rFonts w:ascii="Roboto Condensed" w:eastAsia="Roboto Condensed" w:hAnsi="Roboto Condensed" w:cs="Roboto Condensed"/>
          <w:color w:val="000000"/>
          <w:sz w:val="20"/>
          <w:szCs w:val="20"/>
        </w:rPr>
        <w:t>this position</w:t>
      </w:r>
      <w:r w:rsidRPr="005B7BED">
        <w:rPr>
          <w:rFonts w:ascii="Roboto Condensed" w:eastAsia="Roboto Condensed" w:hAnsi="Roboto Condensed" w:cs="Roboto Condensed"/>
          <w:color w:val="000000"/>
          <w:sz w:val="20"/>
          <w:szCs w:val="20"/>
        </w:rPr>
        <w:t xml:space="preserve"> because of your commitment to excellence and innovation in the industry. I am eager to contribute my expertise to support your goals. With my excellent organizational skills, proficiency in multiple computer systems, and a proactive approach to problem-solving, I am confident in my ability to make a positive impact on your team.</w:t>
      </w:r>
    </w:p>
    <w:p w14:paraId="45BC2582" w14:textId="77777777" w:rsidR="005B7BED" w:rsidRPr="005B7BED" w:rsidRDefault="005B7BED" w:rsidP="005B7BED">
      <w:pPr>
        <w:pStyle w:val="p"/>
        <w:spacing w:line="280" w:lineRule="atLeast"/>
        <w:rPr>
          <w:rFonts w:ascii="Roboto Condensed" w:eastAsia="Roboto Condensed" w:hAnsi="Roboto Condensed" w:cs="Roboto Condensed"/>
          <w:color w:val="000000"/>
          <w:sz w:val="20"/>
          <w:szCs w:val="20"/>
        </w:rPr>
      </w:pPr>
    </w:p>
    <w:p w14:paraId="5DF7B967" w14:textId="66947D94" w:rsidR="005B7BED" w:rsidRPr="005B7BED" w:rsidRDefault="005B7BED" w:rsidP="005B7BED">
      <w:pPr>
        <w:pStyle w:val="p"/>
        <w:spacing w:line="280" w:lineRule="atLeast"/>
        <w:rPr>
          <w:rFonts w:ascii="Roboto Condensed" w:eastAsia="Roboto Condensed" w:hAnsi="Roboto Condensed" w:cs="Roboto Condensed"/>
          <w:color w:val="000000"/>
          <w:sz w:val="20"/>
          <w:szCs w:val="20"/>
        </w:rPr>
      </w:pPr>
      <w:r w:rsidRPr="005B7BED">
        <w:rPr>
          <w:rFonts w:ascii="Roboto Condensed" w:eastAsia="Roboto Condensed" w:hAnsi="Roboto Condensed" w:cs="Roboto Condensed"/>
          <w:color w:val="000000"/>
          <w:sz w:val="20"/>
          <w:szCs w:val="20"/>
        </w:rPr>
        <w:t xml:space="preserve">I am excited about the opportunity to further discuss how my background, skills, and enthusiasm align with the needs of </w:t>
      </w:r>
      <w:r>
        <w:rPr>
          <w:rFonts w:ascii="Roboto Condensed" w:eastAsia="Roboto Condensed" w:hAnsi="Roboto Condensed" w:cs="Roboto Condensed"/>
          <w:color w:val="000000"/>
          <w:sz w:val="20"/>
          <w:szCs w:val="20"/>
        </w:rPr>
        <w:t>this company</w:t>
      </w:r>
      <w:r w:rsidRPr="005B7BED">
        <w:rPr>
          <w:rFonts w:ascii="Roboto Condensed" w:eastAsia="Roboto Condensed" w:hAnsi="Roboto Condensed" w:cs="Roboto Condensed"/>
          <w:color w:val="000000"/>
          <w:sz w:val="20"/>
          <w:szCs w:val="20"/>
        </w:rPr>
        <w:t>. Thank you for considering my application. I look forward to the possibility of contributing to your team and helping achieve its objectives.</w:t>
      </w:r>
    </w:p>
    <w:p w14:paraId="039081B5" w14:textId="77777777" w:rsidR="005B7BED" w:rsidRPr="005B7BED" w:rsidRDefault="005B7BED" w:rsidP="005B7BED">
      <w:pPr>
        <w:pStyle w:val="p"/>
        <w:spacing w:line="280" w:lineRule="atLeast"/>
        <w:rPr>
          <w:rFonts w:ascii="Roboto Condensed" w:eastAsia="Roboto Condensed" w:hAnsi="Roboto Condensed" w:cs="Roboto Condensed"/>
          <w:color w:val="000000"/>
          <w:sz w:val="20"/>
          <w:szCs w:val="20"/>
        </w:rPr>
      </w:pPr>
    </w:p>
    <w:p w14:paraId="59CCB5B3" w14:textId="77777777" w:rsidR="005B7BED" w:rsidRDefault="005B7BED" w:rsidP="005B7BED">
      <w:pPr>
        <w:pStyle w:val="p"/>
        <w:spacing w:line="280" w:lineRule="atLeast"/>
        <w:rPr>
          <w:rFonts w:ascii="Roboto Condensed" w:eastAsia="Roboto Condensed" w:hAnsi="Roboto Condensed" w:cs="Roboto Condensed"/>
          <w:color w:val="000000"/>
          <w:sz w:val="20"/>
          <w:szCs w:val="20"/>
        </w:rPr>
      </w:pPr>
      <w:r w:rsidRPr="005B7BED">
        <w:rPr>
          <w:rFonts w:ascii="Roboto Condensed" w:eastAsia="Roboto Condensed" w:hAnsi="Roboto Condensed" w:cs="Roboto Condensed"/>
          <w:color w:val="000000"/>
          <w:sz w:val="20"/>
          <w:szCs w:val="20"/>
        </w:rPr>
        <w:t>Sincerely,</w:t>
      </w:r>
    </w:p>
    <w:p w14:paraId="763EA38D" w14:textId="77777777" w:rsidR="005B7BED" w:rsidRPr="005B7BED" w:rsidRDefault="005B7BED" w:rsidP="005B7BED">
      <w:pPr>
        <w:pStyle w:val="p"/>
        <w:spacing w:line="280" w:lineRule="atLeast"/>
        <w:rPr>
          <w:rFonts w:ascii="Roboto Condensed" w:eastAsia="Roboto Condensed" w:hAnsi="Roboto Condensed" w:cs="Roboto Condensed"/>
          <w:color w:val="000000"/>
          <w:sz w:val="20"/>
          <w:szCs w:val="20"/>
        </w:rPr>
      </w:pPr>
    </w:p>
    <w:p w14:paraId="29A99079" w14:textId="2D09372A" w:rsidR="00332FFA" w:rsidRDefault="005B7BED" w:rsidP="005B7BED">
      <w:pPr>
        <w:pStyle w:val="p"/>
        <w:spacing w:line="280" w:lineRule="atLeast"/>
        <w:rPr>
          <w:rFonts w:ascii="Roboto Condensed" w:eastAsia="Roboto Condensed" w:hAnsi="Roboto Condensed" w:cs="Roboto Condensed"/>
          <w:color w:val="000000"/>
          <w:sz w:val="20"/>
          <w:szCs w:val="20"/>
        </w:rPr>
      </w:pPr>
      <w:r>
        <w:rPr>
          <w:rFonts w:ascii="Roboto Condensed" w:eastAsia="Roboto Condensed" w:hAnsi="Roboto Condensed" w:cs="Roboto Condensed"/>
          <w:color w:val="000000"/>
          <w:sz w:val="20"/>
          <w:szCs w:val="20"/>
        </w:rPr>
        <w:t>Logan Chancellor-Gonzales</w:t>
      </w:r>
    </w:p>
    <w:sectPr w:rsidR="00332FFA">
      <w:pgSz w:w="11906" w:h="16838"/>
      <w:pgMar w:top="740" w:right="1240" w:bottom="74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5CDB0EE1-CA79-46BF-9B94-5A92BDCF5166}"/>
  </w:font>
  <w:font w:name="Roboto Condensed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2" w:fontKey="{DDB90A48-905E-4FFA-8D50-53B53681088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564C75EB-99BF-4EEA-BF65-11311F55B2B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1E2BE32-ED08-4E39-90E2-69CA0F6B963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FFA"/>
    <w:rsid w:val="00025A5C"/>
    <w:rsid w:val="00332FFA"/>
    <w:rsid w:val="003B3FAA"/>
    <w:rsid w:val="00570A46"/>
    <w:rsid w:val="005B7BED"/>
    <w:rsid w:val="007679EC"/>
    <w:rsid w:val="00A81610"/>
    <w:rsid w:val="00D830C4"/>
    <w:rsid w:val="00E30EB9"/>
    <w:rsid w:val="00E43836"/>
    <w:rsid w:val="00F82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7E836"/>
  <w15:docId w15:val="{A5B5D6BF-7B84-42E4-B675-65B37C92D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fontsize">
    <w:name w:val="document_fontsize"/>
    <w:basedOn w:val="Normal"/>
    <w:rPr>
      <w:sz w:val="20"/>
      <w:szCs w:val="20"/>
    </w:rPr>
  </w:style>
  <w:style w:type="character" w:customStyle="1" w:styleId="divdocumentdivPARAGRAPHNAME">
    <w:name w:val="div_document_div_PARAGRAPH_NAME"/>
    <w:basedOn w:val="DefaultParagraphFont"/>
  </w:style>
  <w:style w:type="paragraph" w:customStyle="1" w:styleId="divname">
    <w:name w:val="div_name"/>
    <w:basedOn w:val="div"/>
    <w:pPr>
      <w:pBdr>
        <w:bottom w:val="none" w:sz="0" w:space="10" w:color="auto"/>
      </w:pBdr>
      <w:spacing w:line="580" w:lineRule="atLeast"/>
    </w:pPr>
    <w:rPr>
      <w:rFonts w:ascii="Roboto" w:eastAsia="Roboto" w:hAnsi="Roboto" w:cs="Roboto"/>
      <w:caps/>
      <w:sz w:val="50"/>
      <w:szCs w:val="50"/>
    </w:rPr>
  </w:style>
  <w:style w:type="paragraph" w:customStyle="1" w:styleId="div">
    <w:name w:val="div"/>
    <w:basedOn w:val="Normal"/>
  </w:style>
  <w:style w:type="character" w:customStyle="1" w:styleId="divnameCharacter">
    <w:name w:val="div_name Character"/>
    <w:basedOn w:val="divCharacter"/>
    <w:rPr>
      <w:rFonts w:ascii="Roboto" w:eastAsia="Roboto" w:hAnsi="Roboto" w:cs="Roboto"/>
      <w:caps/>
      <w:sz w:val="50"/>
      <w:szCs w:val="50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fName">
    <w:name w:val="div_document_fName"/>
    <w:basedOn w:val="DefaultParagraphFont"/>
    <w:rPr>
      <w:color w:val="009999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divsection">
    <w:name w:val="div_document_div_section"/>
    <w:basedOn w:val="TableNormal"/>
    <w:tblPr/>
  </w:style>
  <w:style w:type="character" w:customStyle="1" w:styleId="divdocumentdivPARAGRAPHCNTC">
    <w:name w:val="div_document_div_PARAGRAPH_CNTC"/>
    <w:basedOn w:val="DefaultParagraphFont"/>
  </w:style>
  <w:style w:type="paragraph" w:customStyle="1" w:styleId="divaddress">
    <w:name w:val="div_address"/>
    <w:basedOn w:val="div"/>
    <w:pPr>
      <w:pBdr>
        <w:bottom w:val="none" w:sz="0" w:space="10" w:color="auto"/>
      </w:pBdr>
      <w:spacing w:line="280" w:lineRule="atLeast"/>
      <w:jc w:val="right"/>
    </w:pPr>
    <w:rPr>
      <w:rFonts w:ascii="Roboto Condensed" w:eastAsia="Roboto Condensed" w:hAnsi="Roboto Condensed" w:cs="Roboto Condensed"/>
      <w:color w:val="7F8183"/>
      <w:sz w:val="20"/>
      <w:szCs w:val="20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paddedlineCharacter">
    <w:name w:val="span_paddedline Character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email">
    <w:name w:val="span_email"/>
    <w:basedOn w:val="span"/>
    <w:rPr>
      <w:caps w:val="0"/>
      <w:color w:val="00ACEC"/>
      <w:sz w:val="24"/>
      <w:szCs w:val="24"/>
      <w:bdr w:val="none" w:sz="0" w:space="0" w:color="auto"/>
      <w:vertAlign w:val="baseline"/>
    </w:rPr>
  </w:style>
  <w:style w:type="table" w:customStyle="1" w:styleId="divdocumentdivsectionSECTIONCNTC">
    <w:name w:val="div_document_div_section_SECTION_CNTC"/>
    <w:basedOn w:val="TableNormal"/>
    <w:tblPr/>
  </w:style>
  <w:style w:type="paragraph" w:customStyle="1" w:styleId="divdocumentdivsectionParagraph">
    <w:name w:val="div_document_div_section Paragraph"/>
    <w:basedOn w:val="Normal"/>
    <w:rPr>
      <w:rFonts w:ascii="Roboto Condensed" w:eastAsia="Roboto Condensed" w:hAnsi="Roboto Condensed" w:cs="Roboto Condensed"/>
    </w:rPr>
  </w:style>
  <w:style w:type="paragraph" w:customStyle="1" w:styleId="divdocumentsectionCLparagraph">
    <w:name w:val="div_document_sectionCL_paragraph"/>
    <w:basedOn w:val="Normal"/>
  </w:style>
  <w:style w:type="paragraph" w:customStyle="1" w:styleId="divdocumentsectionCLsinglecolumn">
    <w:name w:val="div_document_sectionCL_singlecolumn"/>
    <w:basedOn w:val="Normal"/>
  </w:style>
  <w:style w:type="paragraph" w:customStyle="1" w:styleId="divaddress2">
    <w:name w:val="div_address2"/>
    <w:basedOn w:val="div"/>
    <w:pPr>
      <w:spacing w:line="280" w:lineRule="atLeast"/>
    </w:pPr>
    <w:rPr>
      <w:rFonts w:ascii="Roboto Condensed" w:eastAsia="Roboto Condensed" w:hAnsi="Roboto Condensed" w:cs="Roboto Condensed"/>
      <w:color w:val="7F8183"/>
      <w:sz w:val="20"/>
      <w:szCs w:val="20"/>
    </w:rPr>
  </w:style>
  <w:style w:type="paragraph" w:customStyle="1" w:styleId="p">
    <w:name w:val="p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249</Words>
  <Characters>1424</Characters>
  <Application>Microsoft Office Word</Application>
  <DocSecurity>0</DocSecurity>
  <Lines>11</Lines>
  <Paragraphs>3</Paragraphs>
  <ScaleCrop>false</ScaleCrop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Logan Chancellor</dc:title>
  <dc:creator>Logan Chancellor-Gonzales</dc:creator>
  <cp:lastModifiedBy>Logan Chancellor-Gonzales</cp:lastModifiedBy>
  <cp:revision>3</cp:revision>
  <dcterms:created xsi:type="dcterms:W3CDTF">2024-04-30T23:27:00Z</dcterms:created>
  <dcterms:modified xsi:type="dcterms:W3CDTF">2024-05-13T20:03:00Z</dcterms:modified>
</cp:coreProperties>
</file>